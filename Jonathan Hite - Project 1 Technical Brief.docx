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alibri" w:hAnsi="Calibri" w:eastAsia="Oswald Light" w:cs="Calibri"/>
          <w:color w:val="FFFFFF"/>
          <w:sz w:val="36"/>
          <w:szCs w:val="36"/>
        </w:rPr>
      </w:pPr>
    </w:p>
    <w:tbl>
      <w:tblPr>
        <w:tblStyle w:val="13"/>
        <w:tblW w:w="9645" w:type="dxa"/>
        <w:tblInd w:w="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64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60" w:hRule="atLeast"/>
        </w:trPr>
        <w:tc>
          <w:tcPr>
            <w:tcBorders>
              <w:top w:val="single" w:color="FFFFFF" w:sz="8" w:space="0"/>
              <w:left w:val="single" w:color="FFFFFF" w:sz="8" w:space="0"/>
              <w:bottom w:val="single" w:color="FFFFFF" w:sz="8" w:space="0"/>
              <w:right w:val="single" w:color="FFFFFF" w:sz="8" w:space="0"/>
            </w:tcBorders>
            <w:shd w:val="clear" w:color="auto" w:fill="000000"/>
            <w:tcMar>
              <w:top w:w="100" w:type="dxa"/>
              <w:left w:w="100" w:type="dxa"/>
              <w:bottom w:w="100" w:type="dxa"/>
              <w:right w:w="100" w:type="dxa"/>
            </w:tcMar>
            <w:vAlign w:val="top"/>
          </w:tcPr>
          <w:p>
            <w:pPr>
              <w:widowControl w:val="0"/>
              <w:spacing w:line="240" w:lineRule="auto"/>
              <w:ind w:left="270" w:firstLine="0"/>
              <w:rPr>
                <w:rFonts w:hint="default" w:ascii="Calibri" w:hAnsi="Calibri" w:eastAsia="Oswald Light" w:cs="Calibri"/>
                <w:color w:val="FFFFFF"/>
                <w:sz w:val="48"/>
                <w:szCs w:val="48"/>
              </w:rPr>
            </w:pPr>
            <w:r>
              <w:rPr>
                <w:rFonts w:hint="default" w:ascii="Calibri" w:hAnsi="Calibri" w:cs="Calibri"/>
              </w:rPr>
              <w:drawing>
                <wp:inline distT="114300" distB="114300" distL="114300" distR="114300">
                  <wp:extent cx="537845" cy="52832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6"/>
                          <a:srcRect/>
                          <a:stretch>
                            <a:fillRect/>
                          </a:stretch>
                        </pic:blipFill>
                        <pic:spPr>
                          <a:xfrm>
                            <a:off x="0" y="0"/>
                            <a:ext cx="538163" cy="528884"/>
                          </a:xfrm>
                          <a:prstGeom prst="rect">
                            <a:avLst/>
                          </a:prstGeom>
                        </pic:spPr>
                      </pic:pic>
                    </a:graphicData>
                  </a:graphic>
                </wp:inline>
              </w:drawing>
            </w:r>
            <w:r>
              <w:rPr>
                <w:rFonts w:hint="default" w:ascii="Calibri" w:hAnsi="Calibri" w:cs="Calibri"/>
                <w:rtl w:val="0"/>
              </w:rPr>
              <w:t xml:space="preserve">    </w:t>
            </w:r>
            <w:r>
              <w:rPr>
                <w:rFonts w:hint="default" w:ascii="Calibri" w:hAnsi="Calibri" w:eastAsia="Oswald Light" w:cs="Calibri"/>
                <w:color w:val="FFFFFF"/>
                <w:sz w:val="48"/>
                <w:szCs w:val="48"/>
                <w:rtl w:val="0"/>
              </w:rPr>
              <w:t>Cybersecurity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60" w:hRule="atLeast"/>
        </w:trPr>
        <w:tc>
          <w:tcPr>
            <w:tcBorders>
              <w:top w:val="single" w:color="FFFFFF" w:sz="8" w:space="0"/>
              <w:left w:val="single" w:color="FFFFFF" w:sz="8" w:space="0"/>
              <w:bottom w:val="single" w:color="FFFFFF" w:sz="8" w:space="0"/>
              <w:right w:val="single" w:color="FFFFFF" w:sz="8" w:space="0"/>
            </w:tcBorders>
            <w:shd w:val="clear" w:color="auto" w:fill="00D6CB"/>
            <w:tcMar>
              <w:top w:w="100" w:type="dxa"/>
              <w:left w:w="100" w:type="dxa"/>
              <w:bottom w:w="100" w:type="dxa"/>
              <w:right w:w="100" w:type="dxa"/>
            </w:tcMar>
            <w:vAlign w:val="top"/>
          </w:tcPr>
          <w:p>
            <w:pPr>
              <w:widowControl w:val="0"/>
              <w:spacing w:line="240" w:lineRule="auto"/>
              <w:ind w:left="1440" w:firstLine="0"/>
              <w:rPr>
                <w:rFonts w:hint="default" w:ascii="Calibri" w:hAnsi="Calibri" w:eastAsia="Oswald Light" w:cs="Calibri"/>
                <w:sz w:val="40"/>
                <w:szCs w:val="40"/>
              </w:rPr>
            </w:pPr>
            <w:r>
              <w:rPr>
                <w:rFonts w:hint="default" w:ascii="Calibri" w:hAnsi="Calibri" w:eastAsia="Oswald Light" w:cs="Calibri"/>
                <w:sz w:val="40"/>
                <w:szCs w:val="40"/>
                <w:rtl w:val="0"/>
              </w:rPr>
              <w:t>Project 1 Technical Brief</w:t>
            </w:r>
          </w:p>
        </w:tc>
      </w:tr>
    </w:tbl>
    <w:p>
      <w:pPr>
        <w:pageBreakBefore w:val="0"/>
        <w:rPr>
          <w:rFonts w:hint="default" w:ascii="Calibri" w:hAnsi="Calibri" w:eastAsia="Calibri" w:cs="Calibri"/>
          <w:color w:val="073763"/>
          <w:sz w:val="32"/>
          <w:szCs w:val="32"/>
          <w:u w:val="single"/>
        </w:rPr>
      </w:pPr>
    </w:p>
    <w:p>
      <w:pPr>
        <w:rPr>
          <w:rFonts w:hint="default" w:ascii="Calibri" w:hAnsi="Calibri" w:cs="Calibri"/>
        </w:rPr>
      </w:pPr>
      <w:r>
        <w:rPr>
          <w:rFonts w:hint="default" w:ascii="Calibri" w:hAnsi="Calibri" w:cs="Calibri"/>
          <w:rtl w:val="0"/>
        </w:rPr>
        <w:t xml:space="preserve">Make a copy of this document before you begin. Place your answers below </w:t>
      </w:r>
      <w:r>
        <w:rPr>
          <w:rFonts w:hint="default" w:ascii="Calibri" w:hAnsi="Calibri" w:cs="Calibri"/>
          <w:rtl w:val="0"/>
        </w:rPr>
        <w:br w:type="textWrapping"/>
      </w:r>
      <w:r>
        <w:rPr>
          <w:rFonts w:hint="default" w:ascii="Calibri" w:hAnsi="Calibri" w:cs="Calibri"/>
          <w:rtl w:val="0"/>
        </w:rPr>
        <w:t>each question. This completed document will be your deliverable for Project 1. Submit it through Canvas when you’re finished with the project at the end of the week.</w:t>
      </w:r>
    </w:p>
    <w:p>
      <w:pPr>
        <w:rPr>
          <w:rFonts w:hint="default" w:ascii="Calibri" w:hAnsi="Calibri" w:cs="Calibri"/>
        </w:rPr>
      </w:pPr>
    </w:p>
    <w:p>
      <w:pPr>
        <w:rPr>
          <w:rFonts w:hint="default" w:ascii="Calibri" w:hAnsi="Calibri" w:cs="Calibri"/>
        </w:rPr>
      </w:pPr>
    </w:p>
    <w:p>
      <w:pPr>
        <w:pStyle w:val="3"/>
        <w:jc w:val="center"/>
        <w:rPr>
          <w:rFonts w:hint="default" w:ascii="Calibri" w:hAnsi="Calibri" w:cs="Calibri"/>
        </w:rPr>
      </w:pPr>
      <w:bookmarkStart w:id="0" w:name="_so62zd8ml4xw" w:colFirst="0" w:colLast="0"/>
      <w:bookmarkEnd w:id="0"/>
      <w:r>
        <w:rPr>
          <w:rFonts w:hint="default" w:ascii="Calibri" w:hAnsi="Calibri" w:cs="Calibri"/>
          <w:rtl w:val="0"/>
        </w:rPr>
        <w:t>Your Web Application</w:t>
      </w:r>
    </w:p>
    <w:p>
      <w:pPr>
        <w:rPr>
          <w:rFonts w:hint="default" w:ascii="Calibri" w:hAnsi="Calibri" w:cs="Calibri"/>
        </w:rPr>
      </w:pPr>
    </w:p>
    <w:p>
      <w:pPr>
        <w:rPr>
          <w:rFonts w:hint="default" w:ascii="Calibri" w:hAnsi="Calibri" w:cs="Calibri"/>
        </w:rPr>
      </w:pPr>
      <w:r>
        <w:rPr>
          <w:rFonts w:hint="default" w:ascii="Calibri" w:hAnsi="Calibri" w:cs="Calibri"/>
          <w:rtl w:val="0"/>
        </w:rPr>
        <w:t>Enter the URL for the web application that you created:</w:t>
      </w:r>
    </w:p>
    <w:p>
      <w:pPr>
        <w:rPr>
          <w:rFonts w:hint="default" w:ascii="Calibri" w:hAnsi="Calibri" w:cs="Calibri"/>
        </w:rPr>
      </w:pPr>
    </w:p>
    <w:tbl>
      <w:tblPr>
        <w:tblStyle w:val="14"/>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https://thejonathanhite.info</w:t>
            </w:r>
          </w:p>
        </w:tc>
      </w:tr>
    </w:tbl>
    <w:p>
      <w:pPr>
        <w:rPr>
          <w:rFonts w:hint="default" w:ascii="Calibri" w:hAnsi="Calibri" w:cs="Calibri"/>
        </w:rPr>
      </w:pPr>
    </w:p>
    <w:p>
      <w:pPr>
        <w:rPr>
          <w:rFonts w:hint="default" w:ascii="Calibri" w:hAnsi="Calibri" w:cs="Calibri"/>
        </w:rPr>
      </w:pPr>
      <w:r>
        <w:rPr>
          <w:rFonts w:hint="default" w:ascii="Calibri" w:hAnsi="Calibri" w:cs="Calibri"/>
          <w:rtl w:val="0"/>
        </w:rPr>
        <w:t>Paste screenshots of your website created (Be sure to include your blog posts):</w:t>
      </w:r>
    </w:p>
    <w:p>
      <w:pPr>
        <w:rPr>
          <w:rFonts w:hint="default" w:ascii="Calibri" w:hAnsi="Calibri" w:eastAsia="Courier New" w:cs="Calibri"/>
          <w:color w:val="24292F"/>
          <w:sz w:val="20"/>
          <w:szCs w:val="20"/>
        </w:rPr>
      </w:pPr>
    </w:p>
    <w:tbl>
      <w:tblPr>
        <w:tblStyle w:val="15"/>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rPr>
          <w:trHeight w:val="514" w:hRule="atLeast"/>
        </w:trPr>
        <w:tc>
          <w:tcPr>
            <w:shd w:val="clear" w:color="auto" w:fill="EFEFEF"/>
            <w:tcMar>
              <w:top w:w="100" w:type="dxa"/>
              <w:left w:w="100" w:type="dxa"/>
              <w:bottom w:w="100" w:type="dxa"/>
              <w:right w:w="100" w:type="dxa"/>
            </w:tcMar>
            <w:vAlign w:val="top"/>
          </w:tcPr>
          <w:p>
            <w:pPr>
              <w:widowControl w:val="0"/>
            </w:pPr>
            <w:r>
              <w:drawing>
                <wp:inline distT="0" distB="0" distL="114300" distR="114300">
                  <wp:extent cx="5803265" cy="2757170"/>
                  <wp:effectExtent l="0" t="0" r="3175"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tretch>
                            <a:fillRect/>
                          </a:stretch>
                        </pic:blipFill>
                        <pic:spPr>
                          <a:xfrm>
                            <a:off x="0" y="0"/>
                            <a:ext cx="5803265" cy="2757170"/>
                          </a:xfrm>
                          <a:prstGeom prst="rect">
                            <a:avLst/>
                          </a:prstGeom>
                          <a:noFill/>
                          <a:ln>
                            <a:noFill/>
                          </a:ln>
                        </pic:spPr>
                      </pic:pic>
                    </a:graphicData>
                  </a:graphic>
                </wp:inline>
              </w:drawing>
            </w:r>
          </w:p>
          <w:p>
            <w:pPr>
              <w:widowControl w:val="0"/>
              <w:rPr>
                <w:rFonts w:hint="default"/>
              </w:rPr>
            </w:pPr>
          </w:p>
        </w:tc>
      </w:tr>
    </w:tbl>
    <w:p>
      <w:pPr>
        <w:ind w:left="720" w:firstLine="0"/>
        <w:rPr>
          <w:rFonts w:hint="default" w:ascii="Calibri" w:hAnsi="Calibri" w:cs="Calibri"/>
        </w:rPr>
      </w:pPr>
      <w:r>
        <w:drawing>
          <wp:inline distT="0" distB="0" distL="114300" distR="114300">
            <wp:extent cx="5941060" cy="2772410"/>
            <wp:effectExtent l="0" t="0" r="2540" b="127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8"/>
                    <a:stretch>
                      <a:fillRect/>
                    </a:stretch>
                  </pic:blipFill>
                  <pic:spPr>
                    <a:xfrm>
                      <a:off x="0" y="0"/>
                      <a:ext cx="5941060" cy="2772410"/>
                    </a:xfrm>
                    <a:prstGeom prst="rect">
                      <a:avLst/>
                    </a:prstGeom>
                    <a:noFill/>
                    <a:ln>
                      <a:noFill/>
                    </a:ln>
                  </pic:spPr>
                </pic:pic>
              </a:graphicData>
            </a:graphic>
          </wp:inline>
        </w:drawing>
      </w:r>
      <w:bookmarkStart w:id="11" w:name="_GoBack"/>
      <w:bookmarkEnd w:id="11"/>
    </w:p>
    <w:p>
      <w:pPr>
        <w:rPr>
          <w:rFonts w:hint="default" w:ascii="Calibri" w:hAnsi="Calibri" w:cs="Calibri"/>
        </w:rPr>
      </w:pPr>
    </w:p>
    <w:p>
      <w:pPr>
        <w:rPr>
          <w:rFonts w:hint="default" w:ascii="Calibri" w:hAnsi="Calibri" w:cs="Calibri"/>
        </w:rPr>
      </w:pPr>
    </w:p>
    <w:p>
      <w:pPr>
        <w:pStyle w:val="3"/>
        <w:jc w:val="center"/>
        <w:rPr>
          <w:rFonts w:hint="default" w:ascii="Calibri" w:hAnsi="Calibri" w:cs="Calibri"/>
        </w:rPr>
      </w:pPr>
      <w:bookmarkStart w:id="1" w:name="_fzaxa2ilpoj" w:colFirst="0" w:colLast="0"/>
      <w:bookmarkEnd w:id="1"/>
      <w:r>
        <w:rPr>
          <w:rFonts w:hint="default" w:ascii="Calibri" w:hAnsi="Calibri" w:cs="Calibri"/>
          <w:rtl w:val="0"/>
        </w:rPr>
        <w:t>Day 1 Questions</w:t>
      </w:r>
    </w:p>
    <w:p>
      <w:pPr>
        <w:rPr>
          <w:rFonts w:hint="default" w:ascii="Calibri" w:hAnsi="Calibri" w:cs="Calibri"/>
        </w:rPr>
      </w:pPr>
    </w:p>
    <w:p>
      <w:pPr>
        <w:pStyle w:val="4"/>
        <w:rPr>
          <w:rFonts w:hint="default" w:ascii="Calibri" w:hAnsi="Calibri" w:cs="Calibri"/>
        </w:rPr>
      </w:pPr>
      <w:bookmarkStart w:id="2" w:name="_bcocvwqpuu3y" w:colFirst="0" w:colLast="0"/>
      <w:bookmarkEnd w:id="2"/>
      <w:r>
        <w:rPr>
          <w:rFonts w:hint="default" w:ascii="Calibri" w:hAnsi="Calibri" w:cs="Calibri"/>
          <w:rtl w:val="0"/>
        </w:rPr>
        <w:t>General Questions</w:t>
      </w:r>
    </w:p>
    <w:p>
      <w:pPr>
        <w:rPr>
          <w:rFonts w:hint="default" w:ascii="Calibri" w:hAnsi="Calibri" w:cs="Calibri"/>
        </w:rPr>
      </w:pPr>
    </w:p>
    <w:p>
      <w:pPr>
        <w:numPr>
          <w:ilvl w:val="0"/>
          <w:numId w:val="1"/>
        </w:numPr>
        <w:ind w:left="720" w:hanging="360"/>
        <w:rPr>
          <w:rFonts w:hint="default" w:ascii="Calibri" w:hAnsi="Calibri" w:cs="Calibri"/>
          <w:u w:val="none"/>
        </w:rPr>
      </w:pPr>
      <w:r>
        <w:rPr>
          <w:rFonts w:hint="default" w:ascii="Calibri" w:hAnsi="Calibri" w:cs="Calibri"/>
          <w:rtl w:val="0"/>
        </w:rPr>
        <w:t>What option did you select for your domain (Azure free domain,  GoDaddy domain)?</w:t>
      </w:r>
    </w:p>
    <w:p>
      <w:pPr>
        <w:rPr>
          <w:rFonts w:hint="default" w:ascii="Calibri" w:hAnsi="Calibri" w:cs="Calibri"/>
        </w:rPr>
      </w:pPr>
    </w:p>
    <w:tbl>
      <w:tblPr>
        <w:tblStyle w:val="16"/>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GoDaddy @ $3.99 for the first year</w:t>
            </w:r>
          </w:p>
        </w:tc>
      </w:tr>
    </w:tbl>
    <w:p>
      <w:pPr>
        <w:ind w:left="720" w:firstLine="0"/>
        <w:rPr>
          <w:rFonts w:hint="default" w:ascii="Calibri" w:hAnsi="Calibri" w:cs="Calibri"/>
        </w:rPr>
      </w:pPr>
    </w:p>
    <w:p>
      <w:pPr>
        <w:numPr>
          <w:ilvl w:val="0"/>
          <w:numId w:val="1"/>
        </w:numPr>
        <w:ind w:left="720" w:hanging="360"/>
        <w:rPr>
          <w:rFonts w:hint="default" w:ascii="Calibri" w:hAnsi="Calibri" w:cs="Calibri"/>
          <w:u w:val="none"/>
        </w:rPr>
      </w:pPr>
      <w:r>
        <w:rPr>
          <w:rFonts w:hint="default" w:ascii="Calibri" w:hAnsi="Calibri" w:cs="Calibri"/>
          <w:rtl w:val="0"/>
        </w:rPr>
        <w:t>What is your domain name?</w:t>
      </w:r>
    </w:p>
    <w:p>
      <w:pPr>
        <w:rPr>
          <w:rFonts w:hint="default" w:ascii="Calibri" w:hAnsi="Calibri" w:eastAsia="Courier New" w:cs="Calibri"/>
          <w:color w:val="24292F"/>
          <w:sz w:val="20"/>
          <w:szCs w:val="20"/>
        </w:rPr>
      </w:pPr>
    </w:p>
    <w:tbl>
      <w:tblPr>
        <w:tblStyle w:val="17"/>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thejonathanhite.info</w:t>
            </w:r>
          </w:p>
        </w:tc>
      </w:tr>
    </w:tbl>
    <w:p>
      <w:pPr>
        <w:rPr>
          <w:rFonts w:hint="default" w:ascii="Calibri" w:hAnsi="Calibri" w:cs="Calibri"/>
        </w:rPr>
      </w:pPr>
    </w:p>
    <w:p>
      <w:pPr>
        <w:pStyle w:val="4"/>
        <w:rPr>
          <w:rFonts w:hint="default" w:ascii="Calibri" w:hAnsi="Calibri" w:cs="Calibri"/>
        </w:rPr>
      </w:pPr>
      <w:bookmarkStart w:id="3" w:name="_jip7c2yp0jkw" w:colFirst="0" w:colLast="0"/>
      <w:bookmarkEnd w:id="3"/>
      <w:r>
        <w:rPr>
          <w:rFonts w:hint="default" w:ascii="Calibri" w:hAnsi="Calibri" w:cs="Calibri"/>
          <w:rtl w:val="0"/>
        </w:rPr>
        <w:t>Networking Questions</w:t>
      </w:r>
    </w:p>
    <w:p>
      <w:pPr>
        <w:rPr>
          <w:rFonts w:hint="default" w:ascii="Calibri" w:hAnsi="Calibri" w:cs="Calibri"/>
        </w:rPr>
      </w:pPr>
    </w:p>
    <w:p>
      <w:pPr>
        <w:numPr>
          <w:ilvl w:val="0"/>
          <w:numId w:val="2"/>
        </w:numPr>
        <w:ind w:left="720" w:hanging="360"/>
        <w:rPr>
          <w:rFonts w:hint="default" w:ascii="Calibri" w:hAnsi="Calibri" w:cs="Calibri"/>
          <w:u w:val="none"/>
        </w:rPr>
      </w:pPr>
      <w:r>
        <w:rPr>
          <w:rFonts w:hint="default" w:ascii="Calibri" w:hAnsi="Calibri" w:cs="Calibri"/>
          <w:rtl w:val="0"/>
        </w:rPr>
        <w:t>What is the IP address of your webpage?</w:t>
      </w:r>
    </w:p>
    <w:p>
      <w:pPr>
        <w:rPr>
          <w:rFonts w:hint="default" w:ascii="Calibri" w:hAnsi="Calibri" w:eastAsia="Courier New" w:cs="Calibri"/>
          <w:color w:val="24292F"/>
          <w:sz w:val="20"/>
          <w:szCs w:val="20"/>
        </w:rPr>
      </w:pPr>
    </w:p>
    <w:tbl>
      <w:tblPr>
        <w:tblStyle w:val="18"/>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20.119.0.37</w:t>
            </w:r>
          </w:p>
        </w:tc>
      </w:tr>
    </w:tbl>
    <w:p>
      <w:pPr>
        <w:ind w:left="720" w:firstLine="0"/>
        <w:rPr>
          <w:rFonts w:hint="default" w:ascii="Calibri" w:hAnsi="Calibri" w:cs="Calibri"/>
        </w:rPr>
      </w:pPr>
    </w:p>
    <w:p>
      <w:pPr>
        <w:numPr>
          <w:ilvl w:val="0"/>
          <w:numId w:val="2"/>
        </w:numPr>
        <w:ind w:left="720" w:hanging="360"/>
        <w:rPr>
          <w:rFonts w:hint="default" w:ascii="Calibri" w:hAnsi="Calibri" w:cs="Calibri"/>
          <w:u w:val="none"/>
        </w:rPr>
      </w:pPr>
      <w:r>
        <w:rPr>
          <w:rFonts w:hint="default" w:ascii="Calibri" w:hAnsi="Calibri" w:cs="Calibri"/>
          <w:rtl w:val="0"/>
        </w:rPr>
        <w:t>What is the location (city, state, country) of your IP address?</w:t>
      </w:r>
    </w:p>
    <w:p>
      <w:pPr>
        <w:rPr>
          <w:rFonts w:hint="default" w:ascii="Calibri" w:hAnsi="Calibri" w:cs="Calibri"/>
        </w:rPr>
      </w:pPr>
    </w:p>
    <w:tbl>
      <w:tblPr>
        <w:tblStyle w:val="19"/>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It shows a Microsoft Datacenter in Tappahannock, VA, USA</w:t>
            </w:r>
          </w:p>
        </w:tc>
      </w:tr>
    </w:tbl>
    <w:p>
      <w:pPr>
        <w:ind w:left="720" w:firstLine="0"/>
        <w:rPr>
          <w:rFonts w:hint="default" w:ascii="Calibri" w:hAnsi="Calibri" w:cs="Calibri"/>
        </w:rPr>
      </w:pPr>
    </w:p>
    <w:p>
      <w:pPr>
        <w:numPr>
          <w:ilvl w:val="0"/>
          <w:numId w:val="2"/>
        </w:numPr>
        <w:ind w:left="720" w:hanging="360"/>
        <w:rPr>
          <w:rFonts w:hint="default" w:ascii="Calibri" w:hAnsi="Calibri" w:cs="Calibri"/>
          <w:u w:val="none"/>
        </w:rPr>
      </w:pPr>
      <w:r>
        <w:rPr>
          <w:rFonts w:hint="default" w:ascii="Calibri" w:hAnsi="Calibri" w:cs="Calibri"/>
          <w:rtl w:val="0"/>
        </w:rPr>
        <w:t>Run a DNS lookup on your website. What does the NS record show?</w:t>
      </w:r>
    </w:p>
    <w:p>
      <w:pPr>
        <w:rPr>
          <w:rFonts w:hint="default" w:ascii="Calibri" w:hAnsi="Calibri" w:cs="Calibri"/>
        </w:rPr>
      </w:pPr>
    </w:p>
    <w:tbl>
      <w:tblPr>
        <w:tblStyle w:val="20"/>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lang w:val="en-US"/>
              </w:rPr>
              <w:t>It confirms that the IP address of the Domain thejonathanhite.info is in fact 20.119.0.37</w:t>
            </w:r>
          </w:p>
        </w:tc>
      </w:tr>
    </w:tbl>
    <w:p>
      <w:pPr>
        <w:rPr>
          <w:rFonts w:hint="default" w:ascii="Calibri" w:hAnsi="Calibri" w:cs="Calibri"/>
        </w:rPr>
      </w:pPr>
    </w:p>
    <w:p>
      <w:pPr>
        <w:pStyle w:val="4"/>
        <w:rPr>
          <w:rFonts w:hint="default" w:ascii="Calibri" w:hAnsi="Calibri" w:cs="Calibri"/>
        </w:rPr>
      </w:pPr>
      <w:bookmarkStart w:id="4" w:name="_e4ae8snxa94n" w:colFirst="0" w:colLast="0"/>
      <w:bookmarkEnd w:id="4"/>
      <w:r>
        <w:rPr>
          <w:rFonts w:hint="default" w:ascii="Calibri" w:hAnsi="Calibri" w:cs="Calibri"/>
          <w:rtl w:val="0"/>
        </w:rPr>
        <w:t>Web Development Questions</w:t>
      </w:r>
    </w:p>
    <w:p>
      <w:pPr>
        <w:rPr>
          <w:rFonts w:hint="default" w:ascii="Calibri" w:hAnsi="Calibri" w:cs="Calibri"/>
        </w:rPr>
      </w:pPr>
    </w:p>
    <w:p>
      <w:pPr>
        <w:numPr>
          <w:ilvl w:val="0"/>
          <w:numId w:val="3"/>
        </w:numPr>
        <w:ind w:left="720" w:hanging="360"/>
        <w:rPr>
          <w:rFonts w:hint="default" w:ascii="Calibri" w:hAnsi="Calibri" w:cs="Calibri"/>
          <w:u w:val="none"/>
        </w:rPr>
      </w:pPr>
      <w:r>
        <w:rPr>
          <w:rFonts w:hint="default" w:ascii="Calibri" w:hAnsi="Calibri" w:cs="Calibri"/>
          <w:rtl w:val="0"/>
        </w:rPr>
        <w:t xml:space="preserve">When creating your web app, you selected a runtime stack.  What was it? Does it work on the front end or the back end? </w:t>
      </w:r>
    </w:p>
    <w:p>
      <w:pPr>
        <w:rPr>
          <w:rFonts w:hint="default" w:ascii="Calibri" w:hAnsi="Calibri" w:eastAsia="Courier New" w:cs="Calibri"/>
          <w:color w:val="24292F"/>
          <w:sz w:val="20"/>
          <w:szCs w:val="20"/>
        </w:rPr>
      </w:pPr>
    </w:p>
    <w:tbl>
      <w:tblPr>
        <w:tblStyle w:val="21"/>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 xml:space="preserve">The runtime stack works on the back end to handle the processes of the site. </w:t>
            </w:r>
          </w:p>
        </w:tc>
      </w:tr>
    </w:tbl>
    <w:p>
      <w:pPr>
        <w:ind w:left="720" w:firstLine="0"/>
        <w:rPr>
          <w:rFonts w:hint="default" w:ascii="Calibri" w:hAnsi="Calibri" w:cs="Calibri"/>
        </w:rPr>
      </w:pPr>
    </w:p>
    <w:p>
      <w:pPr>
        <w:numPr>
          <w:ilvl w:val="0"/>
          <w:numId w:val="3"/>
        </w:numPr>
        <w:ind w:left="720" w:hanging="360"/>
        <w:rPr>
          <w:rFonts w:hint="default" w:ascii="Calibri" w:hAnsi="Calibri" w:cs="Calibri"/>
          <w:u w:val="none"/>
        </w:rPr>
      </w:pPr>
      <w:r>
        <w:rPr>
          <w:rFonts w:hint="default" w:ascii="Calibri" w:hAnsi="Calibri" w:cs="Calibri"/>
          <w:rtl w:val="0"/>
        </w:rPr>
        <w:t xml:space="preserve">Inside the </w:t>
      </w:r>
      <w:r>
        <w:rPr>
          <w:rFonts w:hint="default" w:ascii="Calibri" w:hAnsi="Calibri" w:eastAsia="Inconsolata" w:cs="Calibri"/>
          <w:shd w:val="clear" w:fill="EFEFEF"/>
          <w:rtl w:val="0"/>
        </w:rPr>
        <w:t>/var/www/html</w:t>
      </w:r>
      <w:r>
        <w:rPr>
          <w:rFonts w:hint="default" w:ascii="Calibri" w:hAnsi="Calibri" w:cs="Calibri"/>
          <w:rtl w:val="0"/>
        </w:rPr>
        <w:t xml:space="preserve"> directory, there was another directory called assets. Explain what was inside that directory.</w:t>
      </w:r>
    </w:p>
    <w:p>
      <w:pPr>
        <w:rPr>
          <w:rFonts w:hint="default" w:ascii="Calibri" w:hAnsi="Calibri" w:eastAsia="Courier New" w:cs="Calibri"/>
          <w:color w:val="24292F"/>
          <w:sz w:val="20"/>
          <w:szCs w:val="20"/>
        </w:rPr>
      </w:pPr>
    </w:p>
    <w:tbl>
      <w:tblPr>
        <w:tblStyle w:val="22"/>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This contained the basic files to compose the website, including the index.html file as well as the style templates (ie font, background colors, etc).</w:t>
            </w:r>
          </w:p>
        </w:tc>
      </w:tr>
    </w:tbl>
    <w:p>
      <w:pPr>
        <w:ind w:left="720" w:firstLine="0"/>
        <w:rPr>
          <w:rFonts w:hint="default" w:ascii="Calibri" w:hAnsi="Calibri" w:cs="Calibri"/>
        </w:rPr>
      </w:pPr>
    </w:p>
    <w:p>
      <w:pPr>
        <w:numPr>
          <w:ilvl w:val="0"/>
          <w:numId w:val="3"/>
        </w:numPr>
        <w:ind w:left="720" w:hanging="360"/>
        <w:rPr>
          <w:rFonts w:hint="default" w:ascii="Calibri" w:hAnsi="Calibri" w:cs="Calibri"/>
          <w:u w:val="none"/>
        </w:rPr>
      </w:pPr>
      <w:r>
        <w:rPr>
          <w:rFonts w:hint="default" w:ascii="Calibri" w:hAnsi="Calibri" w:cs="Calibri"/>
          <w:rtl w:val="0"/>
        </w:rPr>
        <w:t>Consider your response to the above question. Does this work with the front end or back end?</w:t>
      </w:r>
    </w:p>
    <w:p>
      <w:pPr>
        <w:rPr>
          <w:rFonts w:hint="default" w:ascii="Calibri" w:hAnsi="Calibri" w:eastAsia="Courier New" w:cs="Calibri"/>
          <w:color w:val="24292F"/>
          <w:sz w:val="20"/>
          <w:szCs w:val="20"/>
        </w:rPr>
      </w:pPr>
    </w:p>
    <w:tbl>
      <w:tblPr>
        <w:tblStyle w:val="23"/>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 xml:space="preserve">This would again be a part of the back end processes, as these are stored files being retrieved when the site is loaded. </w:t>
            </w:r>
          </w:p>
        </w:tc>
      </w:tr>
    </w:tbl>
    <w:p>
      <w:pPr>
        <w:rPr>
          <w:rFonts w:hint="default" w:ascii="Calibri" w:hAnsi="Calibri" w:cs="Calibri"/>
        </w:rPr>
      </w:pPr>
    </w:p>
    <w:p>
      <w:pPr>
        <w:rPr>
          <w:rFonts w:hint="default" w:ascii="Calibri" w:hAnsi="Calibri" w:cs="Calibri"/>
        </w:rPr>
      </w:pPr>
    </w:p>
    <w:p>
      <w:pPr>
        <w:pStyle w:val="3"/>
        <w:jc w:val="center"/>
        <w:rPr>
          <w:rFonts w:hint="default" w:ascii="Calibri" w:hAnsi="Calibri" w:cs="Calibri"/>
        </w:rPr>
      </w:pPr>
      <w:bookmarkStart w:id="5" w:name="_am7lcny3ytvg" w:colFirst="0" w:colLast="0"/>
      <w:bookmarkEnd w:id="5"/>
      <w:r>
        <w:rPr>
          <w:rFonts w:hint="default" w:ascii="Calibri" w:hAnsi="Calibri" w:cs="Calibri"/>
          <w:rtl w:val="0"/>
        </w:rPr>
        <w:t>Day 2 Questions</w:t>
      </w:r>
    </w:p>
    <w:p>
      <w:pPr>
        <w:rPr>
          <w:rFonts w:hint="default" w:ascii="Calibri" w:hAnsi="Calibri" w:cs="Calibri"/>
        </w:rPr>
      </w:pPr>
    </w:p>
    <w:p>
      <w:pPr>
        <w:pStyle w:val="4"/>
        <w:rPr>
          <w:rFonts w:hint="default" w:ascii="Calibri" w:hAnsi="Calibri" w:cs="Calibri"/>
        </w:rPr>
      </w:pPr>
      <w:bookmarkStart w:id="6" w:name="_cdr5ee8mlid9" w:colFirst="0" w:colLast="0"/>
      <w:bookmarkEnd w:id="6"/>
      <w:r>
        <w:rPr>
          <w:rFonts w:hint="default" w:ascii="Calibri" w:hAnsi="Calibri" w:cs="Calibri"/>
          <w:rtl w:val="0"/>
        </w:rPr>
        <w:t>Cloud Questions</w:t>
      </w:r>
    </w:p>
    <w:p>
      <w:pPr>
        <w:rPr>
          <w:rFonts w:hint="default" w:ascii="Calibri" w:hAnsi="Calibri" w:cs="Calibri"/>
        </w:rPr>
      </w:pPr>
    </w:p>
    <w:p>
      <w:pPr>
        <w:numPr>
          <w:ilvl w:val="0"/>
          <w:numId w:val="4"/>
        </w:numPr>
        <w:ind w:left="720" w:hanging="360"/>
        <w:rPr>
          <w:rFonts w:hint="default" w:ascii="Calibri" w:hAnsi="Calibri" w:cs="Calibri"/>
          <w:u w:val="none"/>
        </w:rPr>
      </w:pPr>
      <w:r>
        <w:rPr>
          <w:rFonts w:hint="default" w:ascii="Calibri" w:hAnsi="Calibri" w:cs="Calibri"/>
          <w:rtl w:val="0"/>
        </w:rPr>
        <w:t>What is a cloud tenant?</w:t>
      </w:r>
    </w:p>
    <w:p>
      <w:pPr>
        <w:rPr>
          <w:rFonts w:hint="default" w:ascii="Calibri" w:hAnsi="Calibri" w:eastAsia="Courier New" w:cs="Calibri"/>
          <w:color w:val="24292F"/>
          <w:sz w:val="20"/>
          <w:szCs w:val="20"/>
        </w:rPr>
      </w:pPr>
    </w:p>
    <w:tbl>
      <w:tblPr>
        <w:tblStyle w:val="24"/>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A person or company that’s leasing/subscribing online resources.</w:t>
            </w:r>
          </w:p>
        </w:tc>
      </w:tr>
    </w:tbl>
    <w:p>
      <w:pPr>
        <w:ind w:left="720" w:firstLine="0"/>
        <w:rPr>
          <w:rFonts w:hint="default" w:ascii="Calibri" w:hAnsi="Calibri" w:cs="Calibri"/>
        </w:rPr>
      </w:pPr>
    </w:p>
    <w:p>
      <w:pPr>
        <w:numPr>
          <w:ilvl w:val="0"/>
          <w:numId w:val="4"/>
        </w:numPr>
        <w:ind w:left="720" w:hanging="360"/>
        <w:rPr>
          <w:rFonts w:hint="default" w:ascii="Calibri" w:hAnsi="Calibri" w:cs="Calibri"/>
          <w:u w:val="none"/>
        </w:rPr>
      </w:pPr>
      <w:r>
        <w:rPr>
          <w:rFonts w:hint="default" w:ascii="Calibri" w:hAnsi="Calibri" w:cs="Calibri"/>
          <w:rtl w:val="0"/>
        </w:rPr>
        <w:t>Why would an access policy be important on a key vault?</w:t>
      </w:r>
    </w:p>
    <w:p>
      <w:pPr>
        <w:rPr>
          <w:rFonts w:hint="default" w:ascii="Calibri" w:hAnsi="Calibri" w:eastAsia="Courier New" w:cs="Calibri"/>
          <w:color w:val="24292F"/>
          <w:sz w:val="20"/>
          <w:szCs w:val="20"/>
        </w:rPr>
      </w:pPr>
    </w:p>
    <w:tbl>
      <w:tblPr>
        <w:tblStyle w:val="25"/>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Because only the owner/administrator should have access to the vault. A malicious actor could gain access and swap keys, compromising the security and integrity of the site, leading to redirection attacks or worse.</w:t>
            </w:r>
          </w:p>
        </w:tc>
      </w:tr>
    </w:tbl>
    <w:p>
      <w:pPr>
        <w:ind w:left="720" w:firstLine="0"/>
        <w:rPr>
          <w:rFonts w:hint="default" w:ascii="Calibri" w:hAnsi="Calibri" w:cs="Calibri"/>
        </w:rPr>
      </w:pPr>
    </w:p>
    <w:p>
      <w:pPr>
        <w:numPr>
          <w:ilvl w:val="0"/>
          <w:numId w:val="4"/>
        </w:numPr>
        <w:ind w:left="720" w:hanging="360"/>
        <w:rPr>
          <w:rFonts w:hint="default" w:ascii="Calibri" w:hAnsi="Calibri" w:cs="Calibri"/>
          <w:u w:val="none"/>
        </w:rPr>
      </w:pPr>
      <w:r>
        <w:rPr>
          <w:rFonts w:hint="default" w:ascii="Calibri" w:hAnsi="Calibri" w:cs="Calibri"/>
          <w:rtl w:val="0"/>
        </w:rPr>
        <w:t>Within the key vault, what are the differences between keys, secrets, and certificates?</w:t>
      </w:r>
    </w:p>
    <w:p>
      <w:pPr>
        <w:rPr>
          <w:rFonts w:hint="default" w:ascii="Calibri" w:hAnsi="Calibri" w:eastAsia="Courier New" w:cs="Calibri"/>
          <w:color w:val="24292F"/>
          <w:sz w:val="20"/>
          <w:szCs w:val="20"/>
        </w:rPr>
      </w:pPr>
    </w:p>
    <w:tbl>
      <w:tblPr>
        <w:tblStyle w:val="26"/>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 xml:space="preserve">The keys themselves are what’s used for encrypting/decrypting and verifying data coming/going to the site. The certificates legitimize the site and are created with the keys. Secrets is a location that can be used to store sensitive data such as passwords or other key information. </w:t>
            </w:r>
          </w:p>
        </w:tc>
      </w:tr>
    </w:tbl>
    <w:p>
      <w:pPr>
        <w:rPr>
          <w:rFonts w:hint="default" w:ascii="Calibri" w:hAnsi="Calibri" w:cs="Calibri"/>
        </w:rPr>
      </w:pPr>
    </w:p>
    <w:p>
      <w:pPr>
        <w:pStyle w:val="4"/>
        <w:rPr>
          <w:rFonts w:hint="default" w:ascii="Calibri" w:hAnsi="Calibri" w:cs="Calibri"/>
        </w:rPr>
      </w:pPr>
      <w:bookmarkStart w:id="7" w:name="_w32osdmrswp4" w:colFirst="0" w:colLast="0"/>
      <w:bookmarkEnd w:id="7"/>
      <w:r>
        <w:rPr>
          <w:rFonts w:hint="default" w:ascii="Calibri" w:hAnsi="Calibri" w:cs="Calibri"/>
          <w:rtl w:val="0"/>
        </w:rPr>
        <w:t>Cryptography Questions</w:t>
      </w:r>
    </w:p>
    <w:p>
      <w:pPr>
        <w:rPr>
          <w:rFonts w:hint="default" w:ascii="Calibri" w:hAnsi="Calibri" w:cs="Calibri"/>
        </w:rPr>
      </w:pPr>
    </w:p>
    <w:p>
      <w:pPr>
        <w:numPr>
          <w:ilvl w:val="0"/>
          <w:numId w:val="5"/>
        </w:numPr>
        <w:ind w:left="720" w:hanging="360"/>
        <w:rPr>
          <w:rFonts w:hint="default" w:ascii="Calibri" w:hAnsi="Calibri" w:cs="Calibri"/>
          <w:u w:val="none"/>
        </w:rPr>
      </w:pPr>
      <w:r>
        <w:rPr>
          <w:rFonts w:hint="default" w:ascii="Calibri" w:hAnsi="Calibri" w:cs="Calibri"/>
          <w:rtl w:val="0"/>
        </w:rPr>
        <w:t>What are the advantages of a self-signed certificate?</w:t>
      </w:r>
    </w:p>
    <w:p>
      <w:pPr>
        <w:rPr>
          <w:rFonts w:hint="default" w:ascii="Calibri" w:hAnsi="Calibri" w:eastAsia="Courier New" w:cs="Calibri"/>
          <w:color w:val="24292F"/>
          <w:sz w:val="20"/>
          <w:szCs w:val="20"/>
        </w:rPr>
      </w:pPr>
    </w:p>
    <w:tbl>
      <w:tblPr>
        <w:tblStyle w:val="27"/>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It’s quick and easy to get</w:t>
            </w:r>
          </w:p>
        </w:tc>
      </w:tr>
    </w:tbl>
    <w:p>
      <w:pPr>
        <w:ind w:left="720" w:firstLine="0"/>
        <w:rPr>
          <w:rFonts w:hint="default" w:ascii="Calibri" w:hAnsi="Calibri" w:cs="Calibri"/>
        </w:rPr>
      </w:pPr>
    </w:p>
    <w:p>
      <w:pPr>
        <w:numPr>
          <w:ilvl w:val="0"/>
          <w:numId w:val="5"/>
        </w:numPr>
        <w:ind w:left="720" w:hanging="360"/>
        <w:rPr>
          <w:rFonts w:hint="default" w:ascii="Calibri" w:hAnsi="Calibri" w:cs="Calibri"/>
          <w:u w:val="none"/>
        </w:rPr>
      </w:pPr>
      <w:r>
        <w:rPr>
          <w:rFonts w:hint="default" w:ascii="Calibri" w:hAnsi="Calibri" w:cs="Calibri"/>
          <w:rtl w:val="0"/>
        </w:rPr>
        <w:t>What are the disadvantages of a self-signed certificate?</w:t>
      </w:r>
    </w:p>
    <w:p>
      <w:pPr>
        <w:rPr>
          <w:rFonts w:hint="default" w:ascii="Calibri" w:hAnsi="Calibri" w:eastAsia="Courier New" w:cs="Calibri"/>
          <w:color w:val="24292F"/>
          <w:sz w:val="20"/>
          <w:szCs w:val="20"/>
        </w:rPr>
      </w:pPr>
    </w:p>
    <w:tbl>
      <w:tblPr>
        <w:tblStyle w:val="28"/>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It’s basically meaningless and won’t be recognized as legitimate by popular browsers</w:t>
            </w:r>
          </w:p>
        </w:tc>
      </w:tr>
    </w:tbl>
    <w:p>
      <w:pPr>
        <w:ind w:left="720" w:firstLine="0"/>
        <w:rPr>
          <w:rFonts w:hint="default" w:ascii="Calibri" w:hAnsi="Calibri" w:cs="Calibri"/>
        </w:rPr>
      </w:pPr>
    </w:p>
    <w:p>
      <w:pPr>
        <w:numPr>
          <w:ilvl w:val="0"/>
          <w:numId w:val="5"/>
        </w:numPr>
        <w:ind w:left="720" w:hanging="360"/>
        <w:rPr>
          <w:rFonts w:hint="default" w:ascii="Calibri" w:hAnsi="Calibri" w:cs="Calibri"/>
          <w:u w:val="none"/>
        </w:rPr>
      </w:pPr>
      <w:r>
        <w:rPr>
          <w:rFonts w:hint="default" w:ascii="Calibri" w:hAnsi="Calibri" w:cs="Calibri"/>
          <w:rtl w:val="0"/>
        </w:rPr>
        <w:t>What is a wildcard certificate?</w:t>
      </w:r>
    </w:p>
    <w:p>
      <w:pPr>
        <w:rPr>
          <w:rFonts w:hint="default" w:ascii="Calibri" w:hAnsi="Calibri" w:eastAsia="Courier New" w:cs="Calibri"/>
          <w:color w:val="24292F"/>
          <w:sz w:val="20"/>
          <w:szCs w:val="20"/>
        </w:rPr>
      </w:pPr>
    </w:p>
    <w:tbl>
      <w:tblPr>
        <w:tblStyle w:val="29"/>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It covers the domain as well as all the subdomains</w:t>
            </w:r>
          </w:p>
        </w:tc>
      </w:tr>
    </w:tbl>
    <w:p>
      <w:pPr>
        <w:ind w:left="720" w:firstLine="0"/>
        <w:rPr>
          <w:rFonts w:hint="default" w:ascii="Calibri" w:hAnsi="Calibri" w:cs="Calibri"/>
        </w:rPr>
      </w:pPr>
    </w:p>
    <w:p>
      <w:pPr>
        <w:numPr>
          <w:ilvl w:val="0"/>
          <w:numId w:val="5"/>
        </w:numPr>
        <w:ind w:left="720" w:hanging="360"/>
        <w:rPr>
          <w:rFonts w:hint="default" w:ascii="Calibri" w:hAnsi="Calibri" w:cs="Calibri"/>
          <w:u w:val="none"/>
        </w:rPr>
      </w:pPr>
      <w:r>
        <w:rPr>
          <w:rFonts w:hint="default" w:ascii="Calibri" w:hAnsi="Calibri" w:cs="Calibri"/>
          <w:rtl w:val="0"/>
        </w:rPr>
        <w:t>When binding a certificate to your website, Azure only provides TLS versions 1.0, 1.1, and 1.2.  Explain why SSL 3.0 isn’t provided.</w:t>
      </w:r>
    </w:p>
    <w:p>
      <w:pPr>
        <w:rPr>
          <w:rFonts w:hint="default" w:ascii="Calibri" w:hAnsi="Calibri" w:eastAsia="Courier New" w:cs="Calibri"/>
          <w:color w:val="24292F"/>
          <w:sz w:val="20"/>
          <w:szCs w:val="20"/>
        </w:rPr>
      </w:pPr>
    </w:p>
    <w:tbl>
      <w:tblPr>
        <w:tblStyle w:val="30"/>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SSL is an old protocol where as TLS 1.0, 1.1, and 1.2 are newer and provide a better security layer.</w:t>
            </w:r>
          </w:p>
        </w:tc>
      </w:tr>
    </w:tbl>
    <w:p>
      <w:pPr>
        <w:ind w:left="720" w:firstLine="0"/>
        <w:rPr>
          <w:rFonts w:hint="default" w:ascii="Calibri" w:hAnsi="Calibri" w:cs="Calibri"/>
        </w:rPr>
      </w:pPr>
    </w:p>
    <w:p>
      <w:pPr>
        <w:numPr>
          <w:ilvl w:val="0"/>
          <w:numId w:val="5"/>
        </w:numPr>
        <w:ind w:left="720" w:hanging="360"/>
        <w:rPr>
          <w:rFonts w:hint="default" w:ascii="Calibri" w:hAnsi="Calibri" w:cs="Calibri"/>
          <w:u w:val="none"/>
        </w:rPr>
      </w:pPr>
      <w:r>
        <w:rPr>
          <w:rFonts w:hint="default" w:ascii="Calibri" w:hAnsi="Calibri" w:cs="Calibri"/>
          <w:rtl w:val="0"/>
        </w:rPr>
        <w:t>After completing the Day 2 activities, view your SSL certificate and answer the following questions:</w:t>
      </w:r>
    </w:p>
    <w:p>
      <w:pPr>
        <w:ind w:left="720" w:firstLine="0"/>
        <w:rPr>
          <w:rFonts w:hint="default" w:ascii="Calibri" w:hAnsi="Calibri" w:cs="Calibri"/>
        </w:rPr>
      </w:pPr>
    </w:p>
    <w:p>
      <w:pPr>
        <w:numPr>
          <w:ilvl w:val="1"/>
          <w:numId w:val="5"/>
        </w:numPr>
        <w:ind w:left="1440" w:hanging="360"/>
        <w:rPr>
          <w:rFonts w:hint="default" w:ascii="Calibri" w:hAnsi="Calibri" w:cs="Calibri"/>
          <w:u w:val="none"/>
        </w:rPr>
      </w:pPr>
      <w:r>
        <w:rPr>
          <w:rFonts w:hint="default" w:ascii="Calibri" w:hAnsi="Calibri" w:cs="Calibri"/>
          <w:rtl w:val="0"/>
        </w:rPr>
        <w:t>Is your browser returning an error for your SSL certificate? Why or why not?</w:t>
      </w:r>
    </w:p>
    <w:p>
      <w:pPr>
        <w:rPr>
          <w:rFonts w:hint="default" w:ascii="Calibri" w:hAnsi="Calibri" w:eastAsia="Courier New" w:cs="Calibri"/>
          <w:color w:val="24292F"/>
          <w:sz w:val="20"/>
          <w:szCs w:val="20"/>
        </w:rPr>
      </w:pPr>
    </w:p>
    <w:tbl>
      <w:tblPr>
        <w:tblStyle w:val="31"/>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Not anymore, the managed certificate shows the proper lock symbol in Chrome.</w:t>
            </w:r>
          </w:p>
        </w:tc>
      </w:tr>
    </w:tbl>
    <w:p>
      <w:pPr>
        <w:ind w:left="720" w:firstLine="0"/>
        <w:rPr>
          <w:rFonts w:hint="default" w:ascii="Calibri" w:hAnsi="Calibri" w:cs="Calibri"/>
        </w:rPr>
      </w:pPr>
    </w:p>
    <w:p>
      <w:pPr>
        <w:numPr>
          <w:ilvl w:val="1"/>
          <w:numId w:val="5"/>
        </w:numPr>
        <w:ind w:left="1440" w:hanging="360"/>
        <w:rPr>
          <w:rFonts w:hint="default" w:ascii="Calibri" w:hAnsi="Calibri" w:cs="Calibri"/>
          <w:u w:val="none"/>
        </w:rPr>
      </w:pPr>
      <w:r>
        <w:rPr>
          <w:rFonts w:hint="default" w:ascii="Calibri" w:hAnsi="Calibri" w:cs="Calibri"/>
          <w:rtl w:val="0"/>
        </w:rPr>
        <w:t>What is the validity of your certificate (date range)?</w:t>
      </w:r>
    </w:p>
    <w:p>
      <w:pPr>
        <w:rPr>
          <w:rFonts w:hint="default" w:ascii="Calibri" w:hAnsi="Calibri" w:eastAsia="Courier New" w:cs="Calibri"/>
          <w:color w:val="24292F"/>
          <w:sz w:val="20"/>
          <w:szCs w:val="20"/>
        </w:rPr>
      </w:pPr>
    </w:p>
    <w:tbl>
      <w:tblPr>
        <w:tblStyle w:val="32"/>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Issued 6/6/23, valid through 12/6/23, issued by GeoTrust Global</w:t>
            </w:r>
          </w:p>
        </w:tc>
      </w:tr>
    </w:tbl>
    <w:p>
      <w:pPr>
        <w:ind w:left="720" w:firstLine="0"/>
        <w:rPr>
          <w:rFonts w:hint="default" w:ascii="Calibri" w:hAnsi="Calibri" w:cs="Calibri"/>
        </w:rPr>
      </w:pPr>
    </w:p>
    <w:p>
      <w:pPr>
        <w:numPr>
          <w:ilvl w:val="1"/>
          <w:numId w:val="5"/>
        </w:numPr>
        <w:ind w:left="1440" w:hanging="360"/>
        <w:rPr>
          <w:rFonts w:hint="default" w:ascii="Calibri" w:hAnsi="Calibri" w:cs="Calibri"/>
          <w:u w:val="none"/>
        </w:rPr>
      </w:pPr>
      <w:r>
        <w:rPr>
          <w:rFonts w:hint="default" w:ascii="Calibri" w:hAnsi="Calibri" w:cs="Calibri"/>
          <w:rtl w:val="0"/>
        </w:rPr>
        <w:t>Do you have an intermediate certificate? If so, what is it?</w:t>
      </w:r>
    </w:p>
    <w:p>
      <w:pPr>
        <w:rPr>
          <w:rFonts w:hint="default" w:ascii="Calibri" w:hAnsi="Calibri" w:eastAsia="Courier New" w:cs="Calibri"/>
          <w:color w:val="24292F"/>
          <w:sz w:val="20"/>
          <w:szCs w:val="20"/>
        </w:rPr>
      </w:pPr>
    </w:p>
    <w:tbl>
      <w:tblPr>
        <w:tblStyle w:val="33"/>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lang w:val="en-US"/>
              </w:rPr>
              <w:t>No, there was no other certificates showing in the details tab in Chrome</w:t>
            </w:r>
          </w:p>
        </w:tc>
      </w:tr>
    </w:tbl>
    <w:p>
      <w:pPr>
        <w:ind w:left="720" w:firstLine="0"/>
        <w:rPr>
          <w:rFonts w:hint="default" w:ascii="Calibri" w:hAnsi="Calibri" w:cs="Calibri"/>
        </w:rPr>
      </w:pPr>
    </w:p>
    <w:p>
      <w:pPr>
        <w:numPr>
          <w:ilvl w:val="1"/>
          <w:numId w:val="5"/>
        </w:numPr>
        <w:ind w:left="1440" w:hanging="360"/>
        <w:rPr>
          <w:rFonts w:hint="default" w:ascii="Calibri" w:hAnsi="Calibri" w:cs="Calibri"/>
          <w:u w:val="none"/>
        </w:rPr>
      </w:pPr>
      <w:r>
        <w:rPr>
          <w:rFonts w:hint="default" w:ascii="Calibri" w:hAnsi="Calibri" w:cs="Calibri"/>
          <w:rtl w:val="0"/>
        </w:rPr>
        <w:t>Do you have a root certificate? If so, what is it?</w:t>
      </w:r>
    </w:p>
    <w:p>
      <w:pPr>
        <w:rPr>
          <w:rFonts w:hint="default" w:ascii="Calibri" w:hAnsi="Calibri" w:eastAsia="Courier New" w:cs="Calibri"/>
          <w:color w:val="24292F"/>
          <w:sz w:val="20"/>
          <w:szCs w:val="20"/>
        </w:rPr>
      </w:pPr>
    </w:p>
    <w:tbl>
      <w:tblPr>
        <w:tblStyle w:val="34"/>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Yes, the main certificate that the site is currently binded to.</w:t>
            </w:r>
          </w:p>
        </w:tc>
      </w:tr>
    </w:tbl>
    <w:p>
      <w:pPr>
        <w:ind w:left="720" w:firstLine="0"/>
        <w:rPr>
          <w:rFonts w:hint="default" w:ascii="Calibri" w:hAnsi="Calibri" w:cs="Calibri"/>
        </w:rPr>
      </w:pPr>
    </w:p>
    <w:p>
      <w:pPr>
        <w:numPr>
          <w:ilvl w:val="1"/>
          <w:numId w:val="5"/>
        </w:numPr>
        <w:ind w:left="1440" w:hanging="360"/>
        <w:rPr>
          <w:rFonts w:hint="default" w:ascii="Calibri" w:hAnsi="Calibri" w:cs="Calibri"/>
          <w:u w:val="none"/>
        </w:rPr>
      </w:pPr>
      <w:r>
        <w:rPr>
          <w:rFonts w:hint="default" w:ascii="Calibri" w:hAnsi="Calibri" w:cs="Calibri"/>
          <w:rtl w:val="0"/>
        </w:rPr>
        <w:t>Does your browser have the root certificate in its root store?</w:t>
      </w:r>
    </w:p>
    <w:p>
      <w:pPr>
        <w:rPr>
          <w:rFonts w:hint="default" w:ascii="Calibri" w:hAnsi="Calibri" w:eastAsia="Courier New" w:cs="Calibri"/>
          <w:color w:val="24292F"/>
          <w:sz w:val="20"/>
          <w:szCs w:val="20"/>
        </w:rPr>
      </w:pPr>
    </w:p>
    <w:tbl>
      <w:tblPr>
        <w:tblStyle w:val="35"/>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 xml:space="preserve">After checking through the “Manage Device Certificates”  and Trusted Root Certificate Authorities menu in Chrome, it does not appear that the certificate was saved. Coincidentally, there was another certificate saved by GeoTrust Global that expired May 2022, but it was not the same one issued for my site. </w:t>
            </w:r>
          </w:p>
        </w:tc>
      </w:tr>
    </w:tbl>
    <w:p>
      <w:pPr>
        <w:ind w:left="720" w:firstLine="0"/>
        <w:rPr>
          <w:rFonts w:hint="default" w:ascii="Calibri" w:hAnsi="Calibri" w:cs="Calibri"/>
        </w:rPr>
      </w:pPr>
    </w:p>
    <w:p>
      <w:pPr>
        <w:numPr>
          <w:ilvl w:val="1"/>
          <w:numId w:val="5"/>
        </w:numPr>
        <w:ind w:left="1440" w:hanging="360"/>
        <w:rPr>
          <w:rFonts w:hint="default" w:ascii="Calibri" w:hAnsi="Calibri" w:cs="Calibri"/>
          <w:u w:val="none"/>
        </w:rPr>
      </w:pPr>
      <w:r>
        <w:rPr>
          <w:rFonts w:hint="default" w:ascii="Calibri" w:hAnsi="Calibri" w:cs="Calibri"/>
          <w:rtl w:val="0"/>
        </w:rPr>
        <w:t>List one other root CA in your browser’s root store.</w:t>
      </w:r>
    </w:p>
    <w:p>
      <w:pPr>
        <w:rPr>
          <w:rFonts w:hint="default" w:ascii="Calibri" w:hAnsi="Calibri" w:eastAsia="Courier New" w:cs="Calibri"/>
          <w:color w:val="24292F"/>
          <w:sz w:val="20"/>
          <w:szCs w:val="20"/>
        </w:rPr>
      </w:pPr>
    </w:p>
    <w:tbl>
      <w:tblPr>
        <w:tblStyle w:val="36"/>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Currently there is a 20-year Root Certificate for GlobalSign, due to expire on 3/18/29.</w:t>
            </w:r>
          </w:p>
        </w:tc>
      </w:tr>
    </w:tbl>
    <w:p>
      <w:pPr>
        <w:ind w:left="720" w:firstLine="0"/>
        <w:rPr>
          <w:rFonts w:hint="default" w:ascii="Calibri" w:hAnsi="Calibri" w:cs="Calibri"/>
        </w:rPr>
      </w:pPr>
    </w:p>
    <w:p>
      <w:pPr>
        <w:rPr>
          <w:rFonts w:hint="default" w:ascii="Calibri" w:hAnsi="Calibri" w:cs="Calibri"/>
        </w:rPr>
      </w:pPr>
    </w:p>
    <w:p>
      <w:pPr>
        <w:pStyle w:val="3"/>
        <w:jc w:val="center"/>
        <w:rPr>
          <w:rFonts w:hint="default" w:ascii="Calibri" w:hAnsi="Calibri" w:cs="Calibri"/>
        </w:rPr>
      </w:pPr>
      <w:bookmarkStart w:id="8" w:name="_3qntzv9gwj2" w:colFirst="0" w:colLast="0"/>
      <w:bookmarkEnd w:id="8"/>
      <w:r>
        <w:rPr>
          <w:rFonts w:hint="default" w:ascii="Calibri" w:hAnsi="Calibri" w:cs="Calibri"/>
          <w:rtl w:val="0"/>
        </w:rPr>
        <w:t>Day 3 Questions</w:t>
      </w:r>
    </w:p>
    <w:p>
      <w:pPr>
        <w:rPr>
          <w:rFonts w:hint="default" w:ascii="Calibri" w:hAnsi="Calibri" w:cs="Calibri"/>
        </w:rPr>
      </w:pPr>
    </w:p>
    <w:p>
      <w:pPr>
        <w:pStyle w:val="4"/>
        <w:rPr>
          <w:rFonts w:hint="default" w:ascii="Calibri" w:hAnsi="Calibri" w:cs="Calibri"/>
        </w:rPr>
      </w:pPr>
      <w:bookmarkStart w:id="9" w:name="_vj66dhvy7xo1" w:colFirst="0" w:colLast="0"/>
      <w:bookmarkEnd w:id="9"/>
      <w:r>
        <w:rPr>
          <w:rFonts w:hint="default" w:ascii="Calibri" w:hAnsi="Calibri" w:cs="Calibri"/>
          <w:rtl w:val="0"/>
        </w:rPr>
        <w:t xml:space="preserve">Cloud Security Questions </w:t>
      </w:r>
    </w:p>
    <w:p>
      <w:pPr>
        <w:rPr>
          <w:rFonts w:hint="default" w:ascii="Calibri" w:hAnsi="Calibri" w:cs="Calibri"/>
        </w:rPr>
      </w:pPr>
    </w:p>
    <w:p>
      <w:pPr>
        <w:numPr>
          <w:ilvl w:val="0"/>
          <w:numId w:val="6"/>
        </w:numPr>
        <w:ind w:left="720" w:hanging="360"/>
        <w:rPr>
          <w:rFonts w:hint="default" w:ascii="Calibri" w:hAnsi="Calibri" w:cs="Calibri"/>
          <w:u w:val="none"/>
        </w:rPr>
      </w:pPr>
      <w:r>
        <w:rPr>
          <w:rFonts w:hint="default" w:ascii="Calibri" w:hAnsi="Calibri" w:cs="Calibri"/>
          <w:rtl w:val="0"/>
        </w:rPr>
        <w:t>What are the similarities and differences between Azure Web Application Gateway and Azure Front Door?</w:t>
      </w:r>
    </w:p>
    <w:p>
      <w:pPr>
        <w:rPr>
          <w:rFonts w:hint="default" w:ascii="Calibri" w:hAnsi="Calibri" w:eastAsia="Courier New" w:cs="Calibri"/>
          <w:color w:val="24292F"/>
          <w:sz w:val="20"/>
          <w:szCs w:val="20"/>
        </w:rPr>
      </w:pPr>
    </w:p>
    <w:tbl>
      <w:tblPr>
        <w:tblStyle w:val="37"/>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Both have security features such as firewalls,</w:t>
            </w:r>
          </w:p>
        </w:tc>
      </w:tr>
    </w:tbl>
    <w:p>
      <w:pPr>
        <w:ind w:left="720" w:firstLine="0"/>
        <w:rPr>
          <w:rFonts w:hint="default" w:ascii="Calibri" w:hAnsi="Calibri" w:cs="Calibri"/>
        </w:rPr>
      </w:pPr>
    </w:p>
    <w:p>
      <w:pPr>
        <w:numPr>
          <w:ilvl w:val="0"/>
          <w:numId w:val="6"/>
        </w:numPr>
        <w:ind w:left="720" w:hanging="360"/>
        <w:rPr>
          <w:rFonts w:hint="default" w:ascii="Calibri" w:hAnsi="Calibri" w:cs="Calibri"/>
          <w:u w:val="none"/>
        </w:rPr>
      </w:pPr>
      <w:r>
        <w:rPr>
          <w:rFonts w:hint="default" w:ascii="Calibri" w:hAnsi="Calibri" w:cs="Calibri"/>
          <w:rtl w:val="0"/>
        </w:rPr>
        <w:t>A feature of the Web Application Gateway and Front Door is “SSL Offloading.” What is SSL offloading? What are its benefits?</w:t>
      </w:r>
    </w:p>
    <w:p>
      <w:pPr>
        <w:rPr>
          <w:rFonts w:hint="default" w:ascii="Calibri" w:hAnsi="Calibri" w:eastAsia="Courier New" w:cs="Calibri"/>
          <w:color w:val="24292F"/>
          <w:sz w:val="20"/>
          <w:szCs w:val="20"/>
        </w:rPr>
      </w:pPr>
    </w:p>
    <w:tbl>
      <w:tblPr>
        <w:tblStyle w:val="38"/>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This is a service that removes the burden of processing incoming SSL encryption normally going to a server to a separate device. This speeds up the process and frees up traffic to the server.</w:t>
            </w:r>
          </w:p>
        </w:tc>
      </w:tr>
    </w:tbl>
    <w:p>
      <w:pPr>
        <w:ind w:left="720" w:firstLine="0"/>
        <w:rPr>
          <w:rFonts w:hint="default" w:ascii="Calibri" w:hAnsi="Calibri" w:cs="Calibri"/>
        </w:rPr>
      </w:pPr>
    </w:p>
    <w:p>
      <w:pPr>
        <w:numPr>
          <w:ilvl w:val="0"/>
          <w:numId w:val="6"/>
        </w:numPr>
        <w:ind w:left="720" w:hanging="360"/>
        <w:rPr>
          <w:rFonts w:hint="default" w:ascii="Calibri" w:hAnsi="Calibri" w:cs="Calibri"/>
          <w:u w:val="none"/>
        </w:rPr>
      </w:pPr>
      <w:r>
        <w:rPr>
          <w:rFonts w:hint="default" w:ascii="Calibri" w:hAnsi="Calibri" w:cs="Calibri"/>
          <w:rtl w:val="0"/>
        </w:rPr>
        <w:t>What OSI layer does a WAF work on?</w:t>
      </w:r>
    </w:p>
    <w:p>
      <w:pPr>
        <w:rPr>
          <w:rFonts w:hint="default" w:ascii="Calibri" w:hAnsi="Calibri" w:eastAsia="Courier New" w:cs="Calibri"/>
          <w:color w:val="24292F"/>
          <w:sz w:val="20"/>
          <w:szCs w:val="20"/>
        </w:rPr>
      </w:pPr>
    </w:p>
    <w:tbl>
      <w:tblPr>
        <w:tblStyle w:val="39"/>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lang w:val="en-US"/>
              </w:rPr>
              <w:t xml:space="preserve">A Web Application Firewall operates at the Application level (duh), as it is done via software instead of a separate device. </w:t>
            </w:r>
          </w:p>
        </w:tc>
      </w:tr>
    </w:tbl>
    <w:p>
      <w:pPr>
        <w:ind w:left="720" w:firstLine="0"/>
        <w:rPr>
          <w:rFonts w:hint="default" w:ascii="Calibri" w:hAnsi="Calibri" w:cs="Calibri"/>
        </w:rPr>
      </w:pPr>
    </w:p>
    <w:p>
      <w:pPr>
        <w:numPr>
          <w:ilvl w:val="0"/>
          <w:numId w:val="6"/>
        </w:numPr>
        <w:ind w:left="720" w:hanging="360"/>
        <w:rPr>
          <w:rFonts w:hint="default" w:ascii="Calibri" w:hAnsi="Calibri" w:cs="Calibri"/>
          <w:u w:val="none"/>
        </w:rPr>
      </w:pPr>
      <w:r>
        <w:rPr>
          <w:rFonts w:hint="default" w:ascii="Calibri" w:hAnsi="Calibri" w:cs="Calibri"/>
          <w:rtl w:val="0"/>
        </w:rPr>
        <w:t>Select one of the WAF managed rules (e.g., directory traversal, SQL injection, etc.), and define it.</w:t>
      </w:r>
    </w:p>
    <w:p>
      <w:pPr>
        <w:rPr>
          <w:rFonts w:hint="default" w:ascii="Calibri" w:hAnsi="Calibri" w:eastAsia="Courier New" w:cs="Calibri"/>
          <w:color w:val="24292F"/>
          <w:sz w:val="20"/>
          <w:szCs w:val="20"/>
        </w:rPr>
      </w:pPr>
    </w:p>
    <w:tbl>
      <w:tblPr>
        <w:tblStyle w:val="40"/>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For SQL injection, a WAF managed rule could ensure that all submitted data is inspected to avoid anything suspicious, such as suspicious characters or code.</w:t>
            </w:r>
          </w:p>
        </w:tc>
      </w:tr>
    </w:tbl>
    <w:p>
      <w:pPr>
        <w:ind w:left="720" w:firstLine="0"/>
        <w:rPr>
          <w:rFonts w:hint="default" w:ascii="Calibri" w:hAnsi="Calibri" w:cs="Calibri"/>
        </w:rPr>
      </w:pPr>
    </w:p>
    <w:p>
      <w:pPr>
        <w:numPr>
          <w:ilvl w:val="0"/>
          <w:numId w:val="6"/>
        </w:numPr>
        <w:ind w:left="720" w:hanging="360"/>
        <w:rPr>
          <w:rFonts w:hint="default" w:ascii="Calibri" w:hAnsi="Calibri" w:cs="Calibri"/>
          <w:u w:val="none"/>
        </w:rPr>
      </w:pPr>
      <w:r>
        <w:rPr>
          <w:rFonts w:hint="default" w:ascii="Calibri" w:hAnsi="Calibri" w:cs="Calibri"/>
          <w:rtl w:val="0"/>
        </w:rPr>
        <w:t>Consider the rule that you selected. Could your website (as it is currently designed) be impacted by this vulnerability if Front Door wasn’t enabled? Why or why not?</w:t>
      </w:r>
    </w:p>
    <w:p>
      <w:pPr>
        <w:rPr>
          <w:rFonts w:hint="default" w:ascii="Calibri" w:hAnsi="Calibri" w:eastAsia="Courier New" w:cs="Calibri"/>
          <w:color w:val="24292F"/>
          <w:sz w:val="20"/>
          <w:szCs w:val="20"/>
        </w:rPr>
      </w:pPr>
    </w:p>
    <w:tbl>
      <w:tblPr>
        <w:tblStyle w:val="41"/>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Not currently, as I do not have anything that code could be injected to, such as a guest book or other form with a submit button.</w:t>
            </w:r>
          </w:p>
        </w:tc>
      </w:tr>
    </w:tbl>
    <w:p>
      <w:pPr>
        <w:ind w:left="720" w:firstLine="0"/>
        <w:rPr>
          <w:rFonts w:hint="default" w:ascii="Calibri" w:hAnsi="Calibri" w:cs="Calibri"/>
        </w:rPr>
      </w:pPr>
    </w:p>
    <w:p>
      <w:pPr>
        <w:numPr>
          <w:ilvl w:val="0"/>
          <w:numId w:val="6"/>
        </w:numPr>
        <w:ind w:left="720" w:hanging="360"/>
        <w:rPr>
          <w:rFonts w:hint="default" w:ascii="Calibri" w:hAnsi="Calibri" w:cs="Calibri"/>
          <w:u w:val="none"/>
        </w:rPr>
      </w:pPr>
      <w:r>
        <w:rPr>
          <w:rFonts w:hint="default" w:ascii="Calibri" w:hAnsi="Calibri" w:cs="Calibri"/>
          <w:rtl w:val="0"/>
        </w:rPr>
        <w:t xml:space="preserve">Hypothetically, say that you create a custom WAF rule to block all traffic from Canada. Does that mean that anyone who resides in Canada would not be able to access your website? Why or why not? </w:t>
      </w:r>
    </w:p>
    <w:p>
      <w:pPr>
        <w:rPr>
          <w:rFonts w:hint="default" w:ascii="Calibri" w:hAnsi="Calibri" w:eastAsia="Courier New" w:cs="Calibri"/>
          <w:color w:val="24292F"/>
          <w:sz w:val="20"/>
          <w:szCs w:val="20"/>
        </w:rPr>
      </w:pPr>
    </w:p>
    <w:tbl>
      <w:tblPr>
        <w:tblStyle w:val="42"/>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lang w:val="en-US"/>
              </w:rPr>
            </w:pPr>
            <w:r>
              <w:rPr>
                <w:rFonts w:hint="default" w:ascii="Calibri" w:hAnsi="Calibri" w:eastAsia="Inconsolata" w:cs="Calibri"/>
                <w:color w:val="24292F"/>
                <w:rtl w:val="0"/>
                <w:lang w:val="en-US"/>
              </w:rPr>
              <w:t>Technically yes, assuming they’re incoming from a Canadian IP address. If they were using a  VPN or were somehow connecting from a non-Canadian IP address they’ll have no trouble viewing the site.</w:t>
            </w:r>
          </w:p>
        </w:tc>
      </w:tr>
    </w:tbl>
    <w:p>
      <w:pPr>
        <w:ind w:left="720" w:firstLine="0"/>
        <w:rPr>
          <w:rFonts w:hint="default" w:ascii="Calibri" w:hAnsi="Calibri" w:cs="Calibri"/>
        </w:rPr>
      </w:pPr>
    </w:p>
    <w:p>
      <w:pPr>
        <w:numPr>
          <w:ilvl w:val="0"/>
          <w:numId w:val="6"/>
        </w:numPr>
        <w:ind w:left="720" w:hanging="360"/>
        <w:rPr>
          <w:rFonts w:hint="default" w:ascii="Calibri" w:hAnsi="Calibri" w:cs="Calibri"/>
          <w:u w:val="none"/>
        </w:rPr>
      </w:pPr>
      <w:r>
        <w:rPr>
          <w:rFonts w:hint="default" w:ascii="Calibri" w:hAnsi="Calibri" w:cs="Calibri"/>
          <w:rtl w:val="0"/>
        </w:rPr>
        <w:t>Include screenshots below to demonstrate that your web app has the following:</w:t>
      </w:r>
    </w:p>
    <w:p>
      <w:pPr>
        <w:ind w:left="720" w:firstLine="0"/>
        <w:rPr>
          <w:rFonts w:hint="default" w:ascii="Calibri" w:hAnsi="Calibri" w:cs="Calibri"/>
        </w:rPr>
      </w:pPr>
    </w:p>
    <w:p>
      <w:pPr>
        <w:numPr>
          <w:ilvl w:val="1"/>
          <w:numId w:val="7"/>
        </w:numPr>
        <w:ind w:left="1440" w:hanging="360"/>
        <w:rPr>
          <w:rFonts w:hint="default" w:ascii="Calibri" w:hAnsi="Calibri" w:cs="Calibri"/>
        </w:rPr>
      </w:pPr>
      <w:r>
        <w:rPr>
          <w:rFonts w:hint="default" w:ascii="Calibri" w:hAnsi="Calibri" w:cs="Calibri"/>
          <w:rtl w:val="0"/>
        </w:rPr>
        <w:t>Azure Front Door enabled</w:t>
      </w:r>
    </w:p>
    <w:p>
      <w:pPr>
        <w:rPr>
          <w:rFonts w:hint="default" w:ascii="Calibri" w:hAnsi="Calibri" w:eastAsia="Courier New" w:cs="Calibri"/>
          <w:color w:val="24292F"/>
          <w:sz w:val="20"/>
          <w:szCs w:val="20"/>
        </w:rPr>
      </w:pPr>
    </w:p>
    <w:tbl>
      <w:tblPr>
        <w:tblStyle w:val="43"/>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rPr>
            </w:pPr>
            <w:r>
              <w:drawing>
                <wp:inline distT="0" distB="0" distL="114300" distR="114300">
                  <wp:extent cx="5800090" cy="2747010"/>
                  <wp:effectExtent l="0" t="0" r="6350"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800090" cy="2747010"/>
                          </a:xfrm>
                          <a:prstGeom prst="rect">
                            <a:avLst/>
                          </a:prstGeom>
                          <a:noFill/>
                          <a:ln>
                            <a:noFill/>
                          </a:ln>
                        </pic:spPr>
                      </pic:pic>
                    </a:graphicData>
                  </a:graphic>
                </wp:inline>
              </w:drawing>
            </w:r>
          </w:p>
        </w:tc>
      </w:tr>
    </w:tbl>
    <w:p>
      <w:pPr>
        <w:ind w:left="720" w:firstLine="0"/>
        <w:rPr>
          <w:rFonts w:hint="default" w:ascii="Calibri" w:hAnsi="Calibri" w:cs="Calibri"/>
        </w:rPr>
      </w:pPr>
    </w:p>
    <w:p>
      <w:pPr>
        <w:numPr>
          <w:ilvl w:val="1"/>
          <w:numId w:val="7"/>
        </w:numPr>
        <w:ind w:left="1440" w:hanging="360"/>
        <w:rPr>
          <w:rFonts w:hint="default" w:ascii="Calibri" w:hAnsi="Calibri" w:cs="Calibri"/>
        </w:rPr>
      </w:pPr>
      <w:r>
        <w:rPr>
          <w:rFonts w:hint="default" w:ascii="Calibri" w:hAnsi="Calibri" w:cs="Calibri"/>
          <w:rtl w:val="0"/>
        </w:rPr>
        <w:t>A WAF custom rule</w:t>
      </w:r>
    </w:p>
    <w:p>
      <w:pPr>
        <w:rPr>
          <w:rFonts w:hint="default" w:ascii="Calibri" w:hAnsi="Calibri" w:eastAsia="Courier New" w:cs="Calibri"/>
          <w:color w:val="24292F"/>
          <w:sz w:val="20"/>
          <w:szCs w:val="20"/>
        </w:rPr>
      </w:pPr>
    </w:p>
    <w:tbl>
      <w:tblPr>
        <w:tblStyle w:val="44"/>
        <w:tblW w:w="9360" w:type="dxa"/>
        <w:tblInd w:w="0" w:type="dxa"/>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Layout w:type="fixed"/>
        <w:tblCellMar>
          <w:top w:w="100" w:type="dxa"/>
          <w:left w:w="100" w:type="dxa"/>
          <w:bottom w:w="100" w:type="dxa"/>
          <w:right w:w="100" w:type="dxa"/>
        </w:tblCellMar>
      </w:tblPr>
      <w:tblGrid>
        <w:gridCol w:w="9360"/>
      </w:tblGrid>
      <w:tr>
        <w:tblPrEx>
          <w:tblBorders>
            <w:top w:val="single" w:color="EFEFEF" w:sz="8" w:space="0"/>
            <w:left w:val="single" w:color="EFEFEF" w:sz="8" w:space="0"/>
            <w:bottom w:val="single" w:color="EFEFEF" w:sz="8" w:space="0"/>
            <w:right w:val="single" w:color="EFEFEF" w:sz="8" w:space="0"/>
            <w:insideH w:val="single" w:color="EFEFEF" w:sz="8" w:space="0"/>
            <w:insideV w:val="single" w:color="EFEFEF" w:sz="8" w:space="0"/>
          </w:tblBorders>
          <w:tblCellMar>
            <w:top w:w="100" w:type="dxa"/>
            <w:left w:w="100" w:type="dxa"/>
            <w:bottom w:w="100" w:type="dxa"/>
            <w:right w:w="100" w:type="dxa"/>
          </w:tblCellMar>
        </w:tblPrEx>
        <w:tc>
          <w:tcPr>
            <w:shd w:val="clear" w:color="auto" w:fill="EFEFEF"/>
            <w:tcMar>
              <w:top w:w="100" w:type="dxa"/>
              <w:left w:w="100" w:type="dxa"/>
              <w:bottom w:w="100" w:type="dxa"/>
              <w:right w:w="100" w:type="dxa"/>
            </w:tcMar>
            <w:vAlign w:val="top"/>
          </w:tcPr>
          <w:p>
            <w:pPr>
              <w:widowControl w:val="0"/>
              <w:rPr>
                <w:rFonts w:hint="default" w:ascii="Calibri" w:hAnsi="Calibri" w:eastAsia="Inconsolata" w:cs="Calibri"/>
                <w:color w:val="24292F"/>
              </w:rPr>
            </w:pPr>
            <w:r>
              <w:drawing>
                <wp:inline distT="0" distB="0" distL="114300" distR="114300">
                  <wp:extent cx="5814060" cy="2702560"/>
                  <wp:effectExtent l="0" t="0" r="7620"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814060" cy="2702560"/>
                          </a:xfrm>
                          <a:prstGeom prst="rect">
                            <a:avLst/>
                          </a:prstGeom>
                          <a:noFill/>
                          <a:ln>
                            <a:noFill/>
                          </a:ln>
                        </pic:spPr>
                      </pic:pic>
                    </a:graphicData>
                  </a:graphic>
                </wp:inline>
              </w:drawing>
            </w:r>
          </w:p>
        </w:tc>
      </w:tr>
    </w:tbl>
    <w:p>
      <w:pPr>
        <w:ind w:left="720" w:firstLine="0"/>
        <w:rPr>
          <w:rFonts w:hint="default" w:ascii="Calibri" w:hAnsi="Calibri" w:cs="Calibri"/>
        </w:rPr>
      </w:pPr>
    </w:p>
    <w:p>
      <w:pPr>
        <w:rPr>
          <w:rFonts w:hint="default" w:ascii="Calibri" w:hAnsi="Calibri" w:cs="Calibri"/>
        </w:rPr>
      </w:pPr>
    </w:p>
    <w:p>
      <w:pPr>
        <w:pStyle w:val="3"/>
        <w:jc w:val="center"/>
        <w:rPr>
          <w:rFonts w:hint="default" w:ascii="Calibri" w:hAnsi="Calibri" w:cs="Calibri"/>
          <w:color w:val="FF0000"/>
        </w:rPr>
      </w:pPr>
      <w:bookmarkStart w:id="10" w:name="_eysjc09mn6z5" w:colFirst="0" w:colLast="0"/>
      <w:bookmarkEnd w:id="10"/>
      <w:r>
        <w:rPr>
          <w:rFonts w:hint="default" w:ascii="Calibri" w:hAnsi="Calibri" w:cs="Calibri"/>
          <w:color w:val="FF0000"/>
          <w:rtl w:val="0"/>
        </w:rPr>
        <w:t xml:space="preserve">Disclaimer on Future Charges </w:t>
      </w:r>
    </w:p>
    <w:p>
      <w:pPr>
        <w:jc w:val="center"/>
        <w:rPr>
          <w:rFonts w:hint="default" w:ascii="Calibri" w:hAnsi="Calibri" w:cs="Calibri"/>
        </w:rPr>
      </w:pPr>
    </w:p>
    <w:p>
      <w:pPr>
        <w:jc w:val="center"/>
        <w:rPr>
          <w:rFonts w:hint="default" w:ascii="Calibri" w:hAnsi="Calibri" w:cs="Calibri"/>
        </w:rPr>
      </w:pPr>
      <w:r>
        <w:rPr>
          <w:rFonts w:hint="default" w:ascii="Calibri" w:hAnsi="Calibri" w:cs="Calibri"/>
          <w:rtl w:val="0"/>
        </w:rPr>
        <w:t>Please type “</w:t>
      </w:r>
      <w:r>
        <w:rPr>
          <w:rFonts w:hint="default" w:ascii="Calibri" w:hAnsi="Calibri" w:cs="Calibri"/>
          <w:b/>
          <w:color w:val="FF0000"/>
          <w:rtl w:val="0"/>
        </w:rPr>
        <w:t>YES</w:t>
      </w:r>
      <w:r>
        <w:rPr>
          <w:rFonts w:hint="default" w:ascii="Calibri" w:hAnsi="Calibri" w:cs="Calibri"/>
          <w:rtl w:val="0"/>
        </w:rPr>
        <w:t>” after one of the following options:</w:t>
      </w:r>
    </w:p>
    <w:p>
      <w:pPr>
        <w:rPr>
          <w:rFonts w:hint="default" w:ascii="Calibri" w:hAnsi="Calibri" w:cs="Calibri"/>
        </w:rPr>
      </w:pPr>
    </w:p>
    <w:p>
      <w:pPr>
        <w:numPr>
          <w:ilvl w:val="0"/>
          <w:numId w:val="8"/>
        </w:numPr>
        <w:ind w:left="720" w:hanging="360"/>
        <w:rPr>
          <w:rFonts w:hint="default" w:ascii="Calibri" w:hAnsi="Calibri" w:cs="Calibri"/>
          <w:i/>
        </w:rPr>
      </w:pPr>
      <w:r>
        <w:rPr>
          <w:rFonts w:hint="default" w:ascii="Calibri" w:hAnsi="Calibri" w:cs="Calibri"/>
          <w:b/>
          <w:i/>
          <w:rtl w:val="0"/>
        </w:rPr>
        <w:t>Maintaining website after project conclusion</w:t>
      </w:r>
      <w:r>
        <w:rPr>
          <w:rFonts w:hint="default" w:ascii="Calibri" w:hAnsi="Calibri" w:cs="Calibri"/>
          <w:i/>
          <w:rtl w:val="0"/>
        </w:rPr>
        <w:t xml:space="preserve">: I am aware that I am responsible for any charges that I incur by maintaining my website. I have reviewed the </w:t>
      </w:r>
      <w:r>
        <w:rPr>
          <w:rFonts w:hint="default" w:ascii="Calibri" w:hAnsi="Calibri" w:cs="Calibri"/>
        </w:rPr>
        <w:fldChar w:fldCharType="begin"/>
      </w:r>
      <w:r>
        <w:rPr>
          <w:rFonts w:hint="default" w:ascii="Calibri" w:hAnsi="Calibri" w:cs="Calibri"/>
        </w:rPr>
        <w:instrText xml:space="preserve"> HYPERLINK "https://docs.google.com/document/d/1ZzC4oTJFdlkkeWuzuJAyVSqtDFbuAWilmwXg8PZgzMs/edit" \h </w:instrText>
      </w:r>
      <w:r>
        <w:rPr>
          <w:rFonts w:hint="default" w:ascii="Calibri" w:hAnsi="Calibri" w:cs="Calibri"/>
        </w:rPr>
        <w:fldChar w:fldCharType="separate"/>
      </w:r>
      <w:r>
        <w:rPr>
          <w:rFonts w:hint="default" w:ascii="Calibri" w:hAnsi="Calibri" w:cs="Calibri"/>
          <w:i/>
          <w:color w:val="1155CC"/>
          <w:u w:val="single"/>
          <w:rtl w:val="0"/>
        </w:rPr>
        <w:t>guidance</w:t>
      </w:r>
      <w:r>
        <w:rPr>
          <w:rFonts w:hint="default" w:ascii="Calibri" w:hAnsi="Calibri" w:cs="Calibri"/>
          <w:i/>
          <w:color w:val="1155CC"/>
          <w:u w:val="single"/>
          <w:rtl w:val="0"/>
        </w:rPr>
        <w:fldChar w:fldCharType="end"/>
      </w:r>
      <w:r>
        <w:rPr>
          <w:rFonts w:hint="default" w:ascii="Calibri" w:hAnsi="Calibri" w:cs="Calibri"/>
          <w:i/>
          <w:rtl w:val="0"/>
        </w:rPr>
        <w:t xml:space="preserve"> for minimizing costs and monitoring Azure charges.</w:t>
      </w:r>
      <w:r>
        <w:rPr>
          <w:rFonts w:hint="default" w:ascii="Calibri" w:hAnsi="Calibri" w:cs="Calibri"/>
          <w:i/>
          <w:rtl w:val="0"/>
          <w:lang w:val="en-US"/>
        </w:rPr>
        <w:t xml:space="preserve"> </w:t>
      </w:r>
      <w:r>
        <w:rPr>
          <w:rFonts w:hint="default" w:ascii="Calibri" w:hAnsi="Calibri" w:cs="Calibri"/>
          <w:b/>
          <w:bCs/>
          <w:i/>
          <w:color w:val="FF0000"/>
          <w:rtl w:val="0"/>
          <w:lang w:val="en-US"/>
        </w:rPr>
        <w:t>YES</w:t>
      </w:r>
    </w:p>
    <w:p>
      <w:pPr>
        <w:rPr>
          <w:rFonts w:hint="default" w:ascii="Calibri" w:hAnsi="Calibri" w:cs="Calibri"/>
          <w:i/>
        </w:rPr>
      </w:pPr>
    </w:p>
    <w:p>
      <w:pPr>
        <w:numPr>
          <w:ilvl w:val="0"/>
          <w:numId w:val="9"/>
        </w:numPr>
        <w:ind w:left="720" w:hanging="360"/>
        <w:rPr>
          <w:rFonts w:hint="default" w:ascii="Calibri" w:hAnsi="Calibri" w:cs="Calibri"/>
          <w:i/>
        </w:rPr>
      </w:pPr>
      <w:r>
        <w:rPr>
          <w:rFonts w:hint="default" w:ascii="Calibri" w:hAnsi="Calibri" w:cs="Calibri"/>
          <w:b/>
          <w:i/>
          <w:rtl w:val="0"/>
        </w:rPr>
        <w:t>Disabling website after project conclusion</w:t>
      </w:r>
      <w:r>
        <w:rPr>
          <w:rFonts w:hint="default" w:ascii="Calibri" w:hAnsi="Calibri" w:cs="Calibri"/>
          <w:i/>
          <w:rtl w:val="0"/>
        </w:rPr>
        <w:t>: I am aware that I am responsible for deleting all of my project resources as soon as I have gathered all of my web application screen shots and completed this document.</w:t>
      </w: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eastAsia="Roboto" w:cs="Calibri"/>
        </w:rPr>
      </w:pPr>
      <w:r>
        <w:rPr>
          <w:rFonts w:hint="default" w:ascii="Calibri" w:hAnsi="Calibri" w:cs="Calibri"/>
          <w:color w:val="24292F"/>
          <w:sz w:val="14"/>
          <w:szCs w:val="14"/>
          <w:highlight w:val="white"/>
          <w:rtl w:val="0"/>
        </w:rPr>
        <w:t>© 2022 Trilogy Education Services, a 2U, Inc. brand. All Rights Reserved.</w:t>
      </w:r>
    </w:p>
    <w:p>
      <w:pPr>
        <w:rPr>
          <w:rFonts w:hint="default" w:ascii="Calibri" w:hAnsi="Calibri" w:cs="Calibri"/>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Oswald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Inconsolata">
    <w:altName w:val="Segoe Prin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BF205925"/>
    <w:multiLevelType w:val="multilevel"/>
    <w:tmpl w:val="BF20592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CF092B84"/>
    <w:multiLevelType w:val="multilevel"/>
    <w:tmpl w:val="CF092B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3D62ECE"/>
    <w:multiLevelType w:val="multilevel"/>
    <w:tmpl w:val="03D62EC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25B654F3"/>
    <w:multiLevelType w:val="multilevel"/>
    <w:tmpl w:val="25B654F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
    <w:nsid w:val="59ADCABA"/>
    <w:multiLevelType w:val="multilevel"/>
    <w:tmpl w:val="59ADCAB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3"/>
  </w:num>
  <w:num w:numId="2">
    <w:abstractNumId w:val="2"/>
  </w:num>
  <w:num w:numId="3">
    <w:abstractNumId w:val="7"/>
  </w:num>
  <w:num w:numId="4">
    <w:abstractNumId w:val="1"/>
  </w:num>
  <w:num w:numId="5">
    <w:abstractNumId w:val="0"/>
  </w:num>
  <w:num w:numId="6">
    <w:abstractNumId w:val="5"/>
  </w:num>
  <w:num w:numId="7">
    <w:abstractNumId w:val="6"/>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306676F"/>
    <w:rsid w:val="3CD63867"/>
    <w:rsid w:val="7CF07C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4"/>
      <w:szCs w:val="24"/>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Pr>
    <w:rPr>
      <w:b/>
      <w:sz w:val="32"/>
      <w:szCs w:val="32"/>
    </w:rPr>
  </w:style>
  <w:style w:type="paragraph" w:styleId="4">
    <w:name w:val="heading 3"/>
    <w:basedOn w:val="1"/>
    <w:next w:val="1"/>
    <w:qFormat/>
    <w:uiPriority w:val="0"/>
    <w:pPr>
      <w:keepNext/>
      <w:keepLines/>
    </w:pPr>
    <w:rPr>
      <w:b/>
      <w:color w:val="45818E"/>
      <w:sz w:val="28"/>
      <w:szCs w:val="28"/>
    </w:rPr>
  </w:style>
  <w:style w:type="paragraph" w:styleId="5">
    <w:name w:val="heading 4"/>
    <w:basedOn w:val="1"/>
    <w:next w:val="1"/>
    <w:qFormat/>
    <w:uiPriority w:val="0"/>
    <w:pPr>
      <w:keepNext/>
      <w:keepLines/>
      <w:spacing w:before="280" w:after="80"/>
    </w:pPr>
    <w:rPr>
      <w:color w:val="666666"/>
      <w:sz w:val="28"/>
      <w:szCs w:val="28"/>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 Normal1"/>
    <w:qFormat/>
    <w:uiPriority w:val="0"/>
  </w:style>
  <w:style w:type="table" w:customStyle="1" w:styleId="13">
    <w:name w:val="_Style 10"/>
    <w:basedOn w:val="12"/>
    <w:uiPriority w:val="0"/>
    <w:tblPr>
      <w:tblCellMar>
        <w:top w:w="100" w:type="dxa"/>
        <w:left w:w="100" w:type="dxa"/>
        <w:bottom w:w="100" w:type="dxa"/>
        <w:right w:w="100" w:type="dxa"/>
      </w:tblCellMar>
    </w:tblPr>
  </w:style>
  <w:style w:type="table" w:customStyle="1" w:styleId="14">
    <w:name w:val="_Style 11"/>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5">
    <w:name w:val="_Style 12"/>
    <w:basedOn w:val="12"/>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6">
    <w:name w:val="_Style 13"/>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7">
    <w:name w:val="_Style 14"/>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8">
    <w:name w:val="_Style 15"/>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9">
    <w:name w:val="_Style 16"/>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20">
    <w:name w:val="_Style 17"/>
    <w:basedOn w:val="12"/>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21">
    <w:name w:val="_Style 18"/>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22">
    <w:name w:val="_Style 19"/>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23">
    <w:name w:val="_Style 20"/>
    <w:basedOn w:val="12"/>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24">
    <w:name w:val="_Style 21"/>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25">
    <w:name w:val="_Style 22"/>
    <w:basedOn w:val="12"/>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26">
    <w:name w:val="_Style 23"/>
    <w:basedOn w:val="12"/>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27">
    <w:name w:val="_Style 24"/>
    <w:basedOn w:val="12"/>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28">
    <w:name w:val="_Style 25"/>
    <w:basedOn w:val="12"/>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29">
    <w:name w:val="_Style 26"/>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30">
    <w:name w:val="_Style 27"/>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31">
    <w:name w:val="_Style 28"/>
    <w:basedOn w:val="12"/>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32">
    <w:name w:val="_Style 29"/>
    <w:basedOn w:val="12"/>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33">
    <w:name w:val="_Style 30"/>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34">
    <w:name w:val="_Style 31"/>
    <w:basedOn w:val="12"/>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35">
    <w:name w:val="_Style 32"/>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36">
    <w:name w:val="_Style 33"/>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37">
    <w:name w:val="_Style 34"/>
    <w:basedOn w:val="12"/>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38">
    <w:name w:val="_Style 35"/>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39">
    <w:name w:val="_Style 36"/>
    <w:basedOn w:val="12"/>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40">
    <w:name w:val="_Style 37"/>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41">
    <w:name w:val="_Style 38"/>
    <w:basedOn w:val="12"/>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42">
    <w:name w:val="_Style 39"/>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43">
    <w:name w:val="_Style 40"/>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44">
    <w:name w:val="_Style 41"/>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481</TotalTime>
  <ScaleCrop>false</ScaleCrop>
  <LinksUpToDate>false</LinksUpToDate>
  <Application>WPS Office_11.2.0.11219_F1E327BC-269C-435d-A152-05C5408002CA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2023-06-06T02:21:00Z</dcterms:created>
  <dc:creator>banda</dc:creator>
  <cp:lastModifiedBy>User</cp:lastModifiedBy>
  <dcterms:modified xsi:type="dcterms:W3CDTF">2023-06-13T04:17:26Z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EB812626E50F4C459298E912252A6B5E</vt:lpwstr>
  </property>
</Properties>
</file>